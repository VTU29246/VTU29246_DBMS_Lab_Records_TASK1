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BAD4F5" w:rsidR="00B831C4" w:rsidRDefault="00000000">
      <w:r>
        <w:t>Slot No</w:t>
      </w:r>
      <w:r>
        <w:tab/>
        <w:t>:  S</w:t>
      </w:r>
      <w:r w:rsidR="00267124">
        <w:t>4</w:t>
      </w:r>
      <w:r>
        <w:t>L</w:t>
      </w:r>
      <w:r w:rsidR="00267124">
        <w:t>5</w:t>
      </w:r>
      <w:r>
        <w:br/>
      </w:r>
    </w:p>
    <w:p w14:paraId="334C54C7" w14:textId="77777777" w:rsidR="00B831C4" w:rsidRDefault="00000000">
      <w:pPr>
        <w:pStyle w:val="Title"/>
      </w:pPr>
      <w:r>
        <w:t>DBMS TASK - 1 REPORT</w:t>
      </w:r>
    </w:p>
    <w:p w14:paraId="125D37A1" w14:textId="77777777" w:rsidR="00B831C4" w:rsidRDefault="00000000">
      <w:r>
        <w:rPr>
          <w:sz w:val="28"/>
          <w:szCs w:val="24"/>
        </w:rPr>
        <w:t>Title: Conceptual Design through FTR</w:t>
      </w:r>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rsidTr="00DC6B98">
        <w:trPr>
          <w:trHeight w:val="80"/>
        </w:trPr>
        <w:tc>
          <w:tcPr>
            <w:tcW w:w="1353" w:type="dxa"/>
            <w:vAlign w:val="bottom"/>
          </w:tcPr>
          <w:p w14:paraId="5BCD6B29" w14:textId="26FB456C" w:rsidR="00B831C4" w:rsidRPr="00DC6B98" w:rsidRDefault="00000000">
            <w:pPr>
              <w:spacing w:after="0" w:line="240" w:lineRule="auto"/>
            </w:pPr>
            <w:r w:rsidRPr="00DC6B98">
              <w:t>VTU29</w:t>
            </w:r>
            <w:r w:rsidR="00DC6B98" w:rsidRPr="00DC6B98">
              <w:t>246</w:t>
            </w:r>
          </w:p>
        </w:tc>
        <w:tc>
          <w:tcPr>
            <w:tcW w:w="2468" w:type="dxa"/>
            <w:vAlign w:val="bottom"/>
          </w:tcPr>
          <w:p w14:paraId="7294EA52" w14:textId="2C69C544" w:rsidR="00B831C4" w:rsidRPr="00DC6B98" w:rsidRDefault="00000000">
            <w:pPr>
              <w:spacing w:after="0" w:line="240" w:lineRule="auto"/>
            </w:pPr>
            <w:r w:rsidRPr="00DC6B98">
              <w:t>24UEC</w:t>
            </w:r>
            <w:r w:rsidR="00DC6B98" w:rsidRPr="00DC6B98">
              <w:t>S1357</w:t>
            </w:r>
          </w:p>
        </w:tc>
        <w:tc>
          <w:tcPr>
            <w:tcW w:w="4809" w:type="dxa"/>
            <w:vAlign w:val="bottom"/>
          </w:tcPr>
          <w:p w14:paraId="69DDC68C" w14:textId="77777777" w:rsidR="00B831C4" w:rsidRDefault="00DC6B98">
            <w:pPr>
              <w:spacing w:after="0" w:line="240" w:lineRule="auto"/>
            </w:pPr>
            <w:r w:rsidRPr="00DC6B98">
              <w:t>M.RITHEESH</w:t>
            </w:r>
          </w:p>
          <w:p w14:paraId="55EE313E" w14:textId="13509A57" w:rsidR="001A7D27" w:rsidRPr="00DC6B98" w:rsidRDefault="001A7D27">
            <w:pPr>
              <w:spacing w:after="0" w:line="240" w:lineRule="auto"/>
            </w:pP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00000">
      <w:pPr>
        <w:jc w:val="center"/>
        <w:rPr>
          <w:b/>
          <w:sz w:val="32"/>
        </w:rPr>
      </w:pPr>
      <w:r>
        <w:rPr>
          <w:b/>
          <w:sz w:val="32"/>
        </w:rPr>
        <w:t>TNCA Management System</w:t>
      </w:r>
    </w:p>
    <w:p w14:paraId="11232504" w14:textId="77777777" w:rsidR="00B831C4"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00000">
      <w:pPr>
        <w:jc w:val="center"/>
        <w:rPr>
          <w:b/>
        </w:rPr>
      </w:pPr>
      <w:r>
        <w:rPr>
          <w:b/>
        </w:rPr>
        <w:t>TASK 1: Conceptual Design through FTR</w:t>
      </w:r>
    </w:p>
    <w:p w14:paraId="4DCBE3B7" w14:textId="77777777" w:rsidR="00B831C4" w:rsidRDefault="00000000">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00000">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00000">
      <w:pPr>
        <w:pStyle w:val="BodyText"/>
        <w:spacing w:line="275" w:lineRule="exact"/>
        <w:ind w:left="816"/>
      </w:pPr>
      <w:r>
        <w:rPr>
          <w:b/>
        </w:rPr>
        <w:t xml:space="preserve">1. d </w:t>
      </w:r>
      <w:r>
        <w:t>Reframing the relations with keys and constraint.</w:t>
      </w:r>
    </w:p>
    <w:p w14:paraId="3E4BF25D" w14:textId="77777777" w:rsidR="00B831C4"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00000">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000000">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00000">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00000">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00000">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00000">
      <w:pPr>
        <w:jc w:val="both"/>
        <w:rPr>
          <w:rFonts w:ascii="Times New Roman" w:hAnsi="Times New Roman" w:cs="Times New Roman"/>
          <w:b/>
        </w:rPr>
      </w:pPr>
      <w:r>
        <w:rPr>
          <w:rFonts w:ascii="Times New Roman" w:hAnsi="Times New Roman" w:cs="Times New Roman"/>
          <w:b/>
        </w:rPr>
        <w:t>1.b Identifyingtheattributes</w:t>
      </w:r>
    </w:p>
    <w:p w14:paraId="0EA75D7E" w14:textId="77777777" w:rsidR="00B831C4" w:rsidRDefault="00000000">
      <w:pPr>
        <w:ind w:firstLine="456"/>
        <w:rPr>
          <w:rFonts w:ascii="Times New Roman" w:hAnsi="Times New Roman" w:cs="Times New Roman"/>
        </w:rPr>
      </w:pPr>
      <w:r>
        <w:rPr>
          <w:rFonts w:ascii="Times New Roman" w:hAnsi="Times New Roman" w:cs="Times New Roman"/>
        </w:rPr>
        <w:t>1.b.1 CricketBoard(BoardID, Name, Address, Contact_No)</w:t>
      </w:r>
    </w:p>
    <w:p w14:paraId="45BA5D33" w14:textId="77777777" w:rsidR="00B831C4" w:rsidRDefault="00000000">
      <w:pPr>
        <w:ind w:firstLine="456"/>
        <w:rPr>
          <w:rFonts w:ascii="Times New Roman" w:hAnsi="Times New Roman" w:cs="Times New Roman"/>
        </w:rPr>
      </w:pPr>
      <w:r>
        <w:rPr>
          <w:rFonts w:ascii="Times New Roman" w:hAnsi="Times New Roman" w:cs="Times New Roman"/>
        </w:rPr>
        <w:t>1.b.2 Team(TeamID, Name, Coach, Captain)</w:t>
      </w:r>
    </w:p>
    <w:p w14:paraId="199650BC" w14:textId="77777777" w:rsidR="00B831C4" w:rsidRDefault="00000000">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14:textId="77777777" w:rsidR="00B831C4" w:rsidRDefault="00000000">
      <w:pPr>
        <w:ind w:firstLine="456"/>
        <w:rPr>
          <w:rFonts w:ascii="Times New Roman" w:hAnsi="Times New Roman" w:cs="Times New Roman"/>
        </w:rPr>
      </w:pPr>
      <w:r>
        <w:rPr>
          <w:rFonts w:ascii="Times New Roman" w:hAnsi="Times New Roman" w:cs="Times New Roman"/>
        </w:rPr>
        <w:t>1.b.4 Match( MatchID, Date, Time, Result)</w:t>
      </w:r>
    </w:p>
    <w:p w14:paraId="4D06B003" w14:textId="77777777" w:rsidR="00B831C4" w:rsidRDefault="00000000">
      <w:pPr>
        <w:ind w:firstLine="456"/>
        <w:rPr>
          <w:rFonts w:ascii="Times New Roman" w:hAnsi="Times New Roman" w:cs="Times New Roman"/>
        </w:rPr>
      </w:pPr>
      <w:r>
        <w:rPr>
          <w:rFonts w:ascii="Times New Roman" w:hAnsi="Times New Roman" w:cs="Times New Roman"/>
        </w:rPr>
        <w:t>1.b.5 Ground(GroundID, Name, Location, Capacity)</w:t>
      </w:r>
    </w:p>
    <w:p w14:paraId="149B39C9" w14:textId="77777777" w:rsidR="00B831C4"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2048D91" w14:textId="77777777" w:rsidR="00B831C4"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00000">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000000">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00000">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00000">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00000">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14:textId="77777777" w:rsidR="00B831C4" w:rsidRDefault="00000000">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00000">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00000">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0000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00000">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00000">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00000">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00000">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00000">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14:textId="77777777" w:rsidR="00B831C4" w:rsidRDefault="00B831C4">
      <w:pPr>
        <w:spacing w:after="0"/>
        <w:jc w:val="both"/>
        <w:rPr>
          <w:rFonts w:ascii="Times New Roman" w:hAnsi="Times New Roman" w:cs="Times New Roman"/>
        </w:rPr>
      </w:pPr>
    </w:p>
    <w:p w14:paraId="166E5618"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00000">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00000">
      <w:pPr>
        <w:spacing w:after="0"/>
        <w:jc w:val="both"/>
        <w:rPr>
          <w:rFonts w:ascii="Times New Roman" w:hAnsi="Times New Roman" w:cs="Times New Roman"/>
        </w:rPr>
      </w:pPr>
      <w:r>
        <w:rPr>
          <w:rFonts w:ascii="Times New Roman" w:hAnsi="Times New Roman" w:cs="Times New Roman"/>
          <w:b/>
        </w:rPr>
        <w:t>1.d.6 Create Table Umpire_Umpired:</w:t>
      </w:r>
    </w:p>
    <w:p w14:paraId="7E78432D" w14:textId="77777777" w:rsidR="00B831C4" w:rsidRDefault="00000000">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14:textId="77777777" w:rsidR="00B831C4" w:rsidRDefault="00B831C4">
      <w:pPr>
        <w:spacing w:after="0"/>
        <w:jc w:val="both"/>
        <w:rPr>
          <w:rFonts w:ascii="Times New Roman" w:hAnsi="Times New Roman" w:cs="Times New Roman"/>
        </w:rPr>
      </w:pPr>
    </w:p>
    <w:p w14:paraId="6EF03BCD"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00000">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00000">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00000">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DBF6" w14:textId="77777777" w:rsidR="00911E35" w:rsidRDefault="00911E35">
      <w:pPr>
        <w:spacing w:line="240" w:lineRule="auto"/>
      </w:pPr>
      <w:r>
        <w:separator/>
      </w:r>
    </w:p>
  </w:endnote>
  <w:endnote w:type="continuationSeparator" w:id="0">
    <w:p w14:paraId="5FA911E3" w14:textId="77777777" w:rsidR="00911E35" w:rsidRDefault="00911E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3BC5" w14:textId="77777777" w:rsidR="00911E35" w:rsidRDefault="00911E35">
      <w:pPr>
        <w:spacing w:after="0"/>
      </w:pPr>
      <w:r>
        <w:separator/>
      </w:r>
    </w:p>
  </w:footnote>
  <w:footnote w:type="continuationSeparator" w:id="0">
    <w:p w14:paraId="5233E74C" w14:textId="77777777" w:rsidR="00911E35" w:rsidRDefault="00911E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A7D27"/>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911E35"/>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C6B98"/>
    <w:rsid w:val="00DD1E60"/>
    <w:rsid w:val="00E05A05"/>
    <w:rsid w:val="00E42476"/>
    <w:rsid w:val="00F41827"/>
    <w:rsid w:val="00F537B4"/>
    <w:rsid w:val="00F901F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7872</Characters>
  <Application>Microsoft Office Word</Application>
  <DocSecurity>0</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ritheesh2310@gmail.com</cp:lastModifiedBy>
  <cp:revision>3</cp:revision>
  <cp:lastPrinted>2025-10-15T00:45:00Z</cp:lastPrinted>
  <dcterms:created xsi:type="dcterms:W3CDTF">2025-11-03T14:35:00Z</dcterms:created>
  <dcterms:modified xsi:type="dcterms:W3CDTF">2025-11-03T14:35:00Z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