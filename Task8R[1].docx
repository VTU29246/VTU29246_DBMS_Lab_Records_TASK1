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92F0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292F02"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292F0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292F02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92F0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292F0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92F0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92F02">
      <w:pPr>
        <w:jc w:val="center"/>
      </w:pPr>
      <w:r>
        <w:t>Academic Year: 2025–2026</w:t>
      </w:r>
    </w:p>
    <w:p w14:paraId="0CB1D686" w14:textId="77777777" w:rsidR="00B831C4" w:rsidRDefault="00292F02">
      <w:pPr>
        <w:jc w:val="center"/>
      </w:pPr>
      <w:r>
        <w:t>SUMMER SEMESTER - SS2526</w:t>
      </w:r>
    </w:p>
    <w:p w14:paraId="1D7F9BBD" w14:textId="77777777" w:rsidR="00B831C4" w:rsidRDefault="00292F02">
      <w:r>
        <w:br/>
        <w:t>Course Code</w:t>
      </w:r>
      <w:r>
        <w:tab/>
        <w:t>: 10211CS207</w:t>
      </w:r>
    </w:p>
    <w:p w14:paraId="438658F5" w14:textId="77777777" w:rsidR="00B831C4" w:rsidRDefault="00292F02">
      <w:r>
        <w:t>Course Name</w:t>
      </w:r>
      <w:r>
        <w:tab/>
        <w:t>: Database Management Systems</w:t>
      </w:r>
    </w:p>
    <w:p w14:paraId="140F8ACB" w14:textId="2D51C8D8" w:rsidR="00B831C4" w:rsidRDefault="00292F02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292F02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292F02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292F02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92F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92F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292F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EC30C12" w:rsidR="00B831C4" w:rsidRPr="00292F02" w:rsidRDefault="00292F02">
            <w:pPr>
              <w:spacing w:after="0" w:line="240" w:lineRule="auto"/>
            </w:pPr>
            <w:r w:rsidRPr="00292F02">
              <w:t>VTU29246</w:t>
            </w:r>
          </w:p>
        </w:tc>
        <w:tc>
          <w:tcPr>
            <w:tcW w:w="2468" w:type="dxa"/>
            <w:vAlign w:val="bottom"/>
          </w:tcPr>
          <w:p w14:paraId="7294EA52" w14:textId="18692E04" w:rsidR="00B831C4" w:rsidRPr="00292F02" w:rsidRDefault="00292F02">
            <w:pPr>
              <w:spacing w:after="0" w:line="240" w:lineRule="auto"/>
            </w:pPr>
            <w:r w:rsidRPr="00292F02">
              <w:t>24UECS1357</w:t>
            </w:r>
          </w:p>
        </w:tc>
        <w:tc>
          <w:tcPr>
            <w:tcW w:w="4809" w:type="dxa"/>
            <w:vAlign w:val="bottom"/>
          </w:tcPr>
          <w:p w14:paraId="55EE313E" w14:textId="11D6C738" w:rsidR="00B831C4" w:rsidRPr="00292F02" w:rsidRDefault="00292F02">
            <w:pPr>
              <w:spacing w:after="0" w:line="240" w:lineRule="auto"/>
            </w:pPr>
            <w:r w:rsidRPr="00292F02">
              <w:t>M.RITHEESH</w:t>
            </w:r>
          </w:p>
        </w:tc>
      </w:tr>
    </w:tbl>
    <w:p w14:paraId="1C5ED215" w14:textId="77777777" w:rsidR="00B831C4" w:rsidRDefault="00292F02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DAE1" w14:textId="77777777" w:rsidR="00D01F23" w:rsidRDefault="00D01F23">
      <w:pPr>
        <w:spacing w:line="240" w:lineRule="auto"/>
      </w:pPr>
      <w:r>
        <w:separator/>
      </w:r>
    </w:p>
  </w:endnote>
  <w:endnote w:type="continuationSeparator" w:id="0">
    <w:p w14:paraId="4626B24D" w14:textId="77777777" w:rsidR="00D01F23" w:rsidRDefault="00D01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92F0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5895" w14:textId="77777777" w:rsidR="00D01F23" w:rsidRDefault="00D01F23">
      <w:pPr>
        <w:spacing w:after="0"/>
      </w:pPr>
      <w:r>
        <w:separator/>
      </w:r>
    </w:p>
  </w:footnote>
  <w:footnote w:type="continuationSeparator" w:id="0">
    <w:p w14:paraId="6A1E2A61" w14:textId="77777777" w:rsidR="00D01F23" w:rsidRDefault="00D01F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2F02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872</Words>
  <Characters>4973</Characters>
  <Application>Microsoft Office Word</Application>
  <DocSecurity>4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2025-11-03T14:41:00Z</dcterms:created>
  <dcterms:modified xsi:type="dcterms:W3CDTF">2025-11-03T14:41:00Z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