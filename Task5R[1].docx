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9468F" w14:textId="77777777" w:rsidR="00B831C4" w:rsidRDefault="00187F7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7894C406" w14:textId="77777777" w:rsidR="00B831C4" w:rsidRDefault="00187F78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701BEF" wp14:editId="53EC8221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7E30FF7B" w14:textId="77777777" w:rsidR="00B831C4" w:rsidRDefault="00187F78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34911D1" wp14:editId="153D5300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38C601B4" w14:textId="77777777" w:rsidR="00B831C4" w:rsidRDefault="00187F78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1F3C1F26" w14:textId="77777777" w:rsidR="00B831C4" w:rsidRDefault="00187F78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A5D2D5" wp14:editId="3096192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15240" b="2667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3E730FA" w14:textId="77777777" w:rsidR="00B831C4" w:rsidRDefault="00187F78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74ECC59" w14:textId="77777777" w:rsidR="00B831C4" w:rsidRDefault="00B831C4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A5D2D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53E730FA" w14:textId="77777777" w:rsidR="00B831C4" w:rsidRDefault="00000000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74ECC59" w14:textId="77777777" w:rsidR="00B831C4" w:rsidRDefault="00B831C4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83B697" w14:textId="77777777" w:rsidR="00B831C4" w:rsidRDefault="00B831C4"/>
    <w:p w14:paraId="3800AB21" w14:textId="77777777" w:rsidR="00B831C4" w:rsidRDefault="00187F78">
      <w:pPr>
        <w:jc w:val="center"/>
      </w:pPr>
      <w:r>
        <w:t>Academic Year: 2025–2026</w:t>
      </w:r>
    </w:p>
    <w:p w14:paraId="0CB1D686" w14:textId="77777777" w:rsidR="00B831C4" w:rsidRDefault="00187F78">
      <w:pPr>
        <w:jc w:val="center"/>
      </w:pPr>
      <w:r>
        <w:t>SUMMER SEMESTER - SS2526</w:t>
      </w:r>
    </w:p>
    <w:p w14:paraId="1D7F9BBD" w14:textId="77777777" w:rsidR="00B831C4" w:rsidRDefault="00187F78">
      <w:r>
        <w:br/>
        <w:t>Course Code</w:t>
      </w:r>
      <w:r>
        <w:tab/>
        <w:t>: 10211CS207</w:t>
      </w:r>
    </w:p>
    <w:p w14:paraId="438658F5" w14:textId="77777777" w:rsidR="00B831C4" w:rsidRDefault="00187F78">
      <w:r>
        <w:t>Course Name</w:t>
      </w:r>
      <w:r>
        <w:tab/>
        <w:t>: Database Management Systems</w:t>
      </w:r>
    </w:p>
    <w:p w14:paraId="140F8ACB" w14:textId="411FA09B" w:rsidR="00B831C4" w:rsidRDefault="00187F78">
      <w:r>
        <w:t>Slot No</w:t>
      </w:r>
      <w:r>
        <w:tab/>
        <w:t>:  S</w:t>
      </w:r>
      <w:r w:rsidR="00F77DBA">
        <w:t>4</w:t>
      </w:r>
      <w:r>
        <w:t>L</w:t>
      </w:r>
      <w:r w:rsidR="00F77DBA">
        <w:t>5</w:t>
      </w:r>
      <w:r>
        <w:br/>
      </w:r>
    </w:p>
    <w:p w14:paraId="334C54C7" w14:textId="3A85A8DF" w:rsidR="00B831C4" w:rsidRDefault="00187F78">
      <w:pPr>
        <w:pStyle w:val="Title"/>
      </w:pPr>
      <w:r>
        <w:t xml:space="preserve">DBMS TASK - </w:t>
      </w:r>
      <w:r w:rsidR="006335F1">
        <w:t>5</w:t>
      </w:r>
      <w:r>
        <w:t xml:space="preserve"> REPORT</w:t>
      </w:r>
    </w:p>
    <w:p w14:paraId="125D37A1" w14:textId="5CFD4611" w:rsidR="00B831C4" w:rsidRPr="006335F1" w:rsidRDefault="00187F78">
      <w:r>
        <w:rPr>
          <w:sz w:val="28"/>
          <w:szCs w:val="24"/>
        </w:rPr>
        <w:t>Title</w:t>
      </w:r>
      <w:r w:rsidR="00B63308">
        <w:rPr>
          <w:rFonts w:ascii="Times New Roman" w:hAnsi="Times New Roman" w:cs="Times New Roman"/>
          <w:b/>
          <w:bCs/>
          <w:szCs w:val="24"/>
        </w:rPr>
        <w:t>:</w:t>
      </w:r>
      <w:r w:rsidR="006335F1" w:rsidRPr="006335F1">
        <w:rPr>
          <w:rFonts w:ascii="Times New Roman" w:hAnsi="Times New Roman" w:cs="Times New Roman"/>
          <w:szCs w:val="24"/>
        </w:rPr>
        <w:t>Writing Join Queries, equivalent, and/or recursive queries</w:t>
      </w:r>
    </w:p>
    <w:p w14:paraId="1D2BCD18" w14:textId="77777777" w:rsidR="00B831C4" w:rsidRDefault="00187F78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B831C4" w14:paraId="6E089F1F" w14:textId="77777777">
        <w:tc>
          <w:tcPr>
            <w:tcW w:w="1353" w:type="dxa"/>
          </w:tcPr>
          <w:p w14:paraId="3467CEA3" w14:textId="77777777" w:rsidR="00B831C4" w:rsidRDefault="00187F7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0D6F108B" w14:textId="77777777" w:rsidR="00B831C4" w:rsidRDefault="00187F7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78DA695A" w14:textId="77777777" w:rsidR="00B831C4" w:rsidRDefault="00187F7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B831C4" w14:paraId="2DE3EF44" w14:textId="77777777">
        <w:tc>
          <w:tcPr>
            <w:tcW w:w="1353" w:type="dxa"/>
            <w:vAlign w:val="bottom"/>
          </w:tcPr>
          <w:p w14:paraId="5BCD6B29" w14:textId="2398C4CC" w:rsidR="00B831C4" w:rsidRPr="00187F78" w:rsidRDefault="00187F78">
            <w:pPr>
              <w:spacing w:after="0" w:line="240" w:lineRule="auto"/>
            </w:pPr>
            <w:r w:rsidRPr="00187F78">
              <w:t>VTU29246</w:t>
            </w:r>
          </w:p>
        </w:tc>
        <w:tc>
          <w:tcPr>
            <w:tcW w:w="2468" w:type="dxa"/>
            <w:vAlign w:val="bottom"/>
          </w:tcPr>
          <w:p w14:paraId="7294EA52" w14:textId="755B2E1D" w:rsidR="00B831C4" w:rsidRPr="00187F78" w:rsidRDefault="00187F78">
            <w:pPr>
              <w:spacing w:after="0" w:line="240" w:lineRule="auto"/>
            </w:pPr>
            <w:r w:rsidRPr="00187F78">
              <w:t>24UECS1357</w:t>
            </w:r>
          </w:p>
        </w:tc>
        <w:tc>
          <w:tcPr>
            <w:tcW w:w="4809" w:type="dxa"/>
            <w:vAlign w:val="bottom"/>
          </w:tcPr>
          <w:p w14:paraId="55EE313E" w14:textId="7F9E21F1" w:rsidR="00B831C4" w:rsidRPr="00187F78" w:rsidRDefault="00187F78">
            <w:pPr>
              <w:spacing w:after="0" w:line="240" w:lineRule="auto"/>
            </w:pPr>
            <w:r w:rsidRPr="00187F78">
              <w:t>M.RITHEESH</w:t>
            </w:r>
          </w:p>
        </w:tc>
      </w:tr>
    </w:tbl>
    <w:p w14:paraId="1C5ED215" w14:textId="77777777" w:rsidR="00B831C4" w:rsidRDefault="00187F78">
      <w:r>
        <w:br/>
      </w:r>
    </w:p>
    <w:p w14:paraId="7CAE22F4" w14:textId="77777777" w:rsidR="00B831C4" w:rsidRDefault="00B831C4"/>
    <w:p w14:paraId="3F7FD4BD" w14:textId="77777777" w:rsidR="00B831C4" w:rsidRDefault="00B831C4"/>
    <w:p w14:paraId="2611384B" w14:textId="77777777" w:rsidR="00B831C4" w:rsidRDefault="00B831C4"/>
    <w:p w14:paraId="7DA962B8" w14:textId="77777777" w:rsidR="00B831C4" w:rsidRDefault="00B831C4"/>
    <w:p w14:paraId="663D2600" w14:textId="77777777" w:rsidR="00B831C4" w:rsidRDefault="00B831C4"/>
    <w:p w14:paraId="52E7C343" w14:textId="77777777" w:rsidR="00B831C4" w:rsidRDefault="00B831C4"/>
    <w:p w14:paraId="203AC572" w14:textId="77777777" w:rsidR="00B831C4" w:rsidRDefault="00B831C4"/>
    <w:p w14:paraId="6A77E903" w14:textId="77777777" w:rsidR="002D5F4D" w:rsidRPr="00353C20" w:rsidRDefault="002D5F4D" w:rsidP="002D5F4D">
      <w:pPr>
        <w:spacing w:line="360" w:lineRule="auto"/>
        <w:jc w:val="center"/>
        <w:rPr>
          <w:rFonts w:ascii="Times New Roman" w:hAnsi="Times New Roman" w:cs="Times New Roman"/>
          <w:bCs/>
          <w:szCs w:val="24"/>
        </w:rPr>
      </w:pPr>
      <w:r w:rsidRPr="00353C20">
        <w:rPr>
          <w:rFonts w:ascii="Times New Roman" w:hAnsi="Times New Roman" w:cs="Times New Roman"/>
          <w:b/>
          <w:bCs/>
          <w:szCs w:val="24"/>
        </w:rPr>
        <w:lastRenderedPageBreak/>
        <w:t>Writing Join Queries, equivalent, and/or recursive queries:</w:t>
      </w:r>
    </w:p>
    <w:p w14:paraId="637FCF31" w14:textId="77777777" w:rsidR="002D5F4D" w:rsidRPr="00353C20" w:rsidRDefault="002D5F4D" w:rsidP="002D5F4D">
      <w:pPr>
        <w:pStyle w:val="BodyText"/>
        <w:ind w:left="541"/>
        <w:rPr>
          <w:bCs/>
        </w:rPr>
      </w:pPr>
    </w:p>
    <w:p w14:paraId="393C85C2" w14:textId="77777777" w:rsidR="002D5F4D" w:rsidRPr="00353C20" w:rsidRDefault="002D5F4D" w:rsidP="002D5F4D">
      <w:pPr>
        <w:pStyle w:val="BodyText"/>
      </w:pPr>
      <w:r w:rsidRPr="00353C20">
        <w:rPr>
          <w:b/>
        </w:rPr>
        <w:t>Aim:</w:t>
      </w:r>
      <w:r w:rsidRPr="00353C20">
        <w:t xml:space="preserve"> To Perform</w:t>
      </w:r>
      <w:r w:rsidRPr="00353C20">
        <w:rPr>
          <w:spacing w:val="51"/>
        </w:rPr>
        <w:t xml:space="preserve"> </w:t>
      </w:r>
      <w:r w:rsidRPr="00353C20">
        <w:t>the</w:t>
      </w:r>
      <w:r w:rsidRPr="00353C20">
        <w:rPr>
          <w:spacing w:val="51"/>
        </w:rPr>
        <w:t xml:space="preserve"> </w:t>
      </w:r>
      <w:r w:rsidRPr="00353C20">
        <w:t>advanced</w:t>
      </w:r>
      <w:r w:rsidRPr="00353C20">
        <w:rPr>
          <w:spacing w:val="52"/>
        </w:rPr>
        <w:t xml:space="preserve"> </w:t>
      </w:r>
      <w:r w:rsidRPr="00353C20">
        <w:t>query</w:t>
      </w:r>
      <w:r w:rsidRPr="00353C20">
        <w:rPr>
          <w:spacing w:val="52"/>
        </w:rPr>
        <w:t xml:space="preserve"> </w:t>
      </w:r>
      <w:r w:rsidRPr="00353C20">
        <w:t>processing</w:t>
      </w:r>
      <w:r w:rsidRPr="00353C20">
        <w:rPr>
          <w:spacing w:val="52"/>
        </w:rPr>
        <w:t xml:space="preserve"> </w:t>
      </w:r>
      <w:r w:rsidRPr="00353C20">
        <w:t>and</w:t>
      </w:r>
      <w:r w:rsidRPr="00353C20">
        <w:rPr>
          <w:spacing w:val="53"/>
        </w:rPr>
        <w:t xml:space="preserve"> </w:t>
      </w:r>
      <w:r w:rsidRPr="00353C20">
        <w:t>test</w:t>
      </w:r>
      <w:r w:rsidRPr="00353C20">
        <w:rPr>
          <w:spacing w:val="51"/>
        </w:rPr>
        <w:t xml:space="preserve"> </w:t>
      </w:r>
      <w:r w:rsidRPr="00353C20">
        <w:t>its</w:t>
      </w:r>
      <w:r w:rsidRPr="00353C20">
        <w:rPr>
          <w:spacing w:val="54"/>
        </w:rPr>
        <w:t xml:space="preserve"> </w:t>
      </w:r>
      <w:r w:rsidRPr="00353C20">
        <w:t>heuristics</w:t>
      </w:r>
      <w:r w:rsidRPr="00353C20">
        <w:rPr>
          <w:spacing w:val="54"/>
        </w:rPr>
        <w:t xml:space="preserve"> </w:t>
      </w:r>
      <w:r w:rsidRPr="00353C20">
        <w:t>using</w:t>
      </w:r>
      <w:r w:rsidRPr="00353C20">
        <w:rPr>
          <w:spacing w:val="52"/>
        </w:rPr>
        <w:t xml:space="preserve"> </w:t>
      </w:r>
      <w:r w:rsidRPr="00353C20">
        <w:t>designing</w:t>
      </w:r>
      <w:r w:rsidRPr="00353C20">
        <w:rPr>
          <w:spacing w:val="52"/>
        </w:rPr>
        <w:t xml:space="preserve"> </w:t>
      </w:r>
      <w:r w:rsidRPr="00353C20">
        <w:t>of</w:t>
      </w:r>
      <w:r w:rsidRPr="00353C20">
        <w:rPr>
          <w:spacing w:val="53"/>
        </w:rPr>
        <w:t xml:space="preserve"> </w:t>
      </w:r>
      <w:r w:rsidRPr="00353C20">
        <w:t>optimal</w:t>
      </w:r>
      <w:r w:rsidRPr="00353C20">
        <w:rPr>
          <w:spacing w:val="-57"/>
        </w:rPr>
        <w:t xml:space="preserve"> </w:t>
      </w:r>
      <w:r w:rsidRPr="00353C20">
        <w:t>correlated</w:t>
      </w:r>
      <w:r w:rsidRPr="00353C20">
        <w:rPr>
          <w:spacing w:val="-1"/>
        </w:rPr>
        <w:t xml:space="preserve"> </w:t>
      </w:r>
      <w:r w:rsidRPr="00353C20">
        <w:t>and nested</w:t>
      </w:r>
      <w:r w:rsidRPr="00353C20">
        <w:rPr>
          <w:spacing w:val="-1"/>
        </w:rPr>
        <w:t xml:space="preserve"> </w:t>
      </w:r>
      <w:r w:rsidRPr="00353C20">
        <w:t>sub queries such as finding summary</w:t>
      </w:r>
      <w:r w:rsidRPr="00353C20">
        <w:rPr>
          <w:spacing w:val="-1"/>
        </w:rPr>
        <w:t xml:space="preserve"> </w:t>
      </w:r>
      <w:r w:rsidRPr="00353C20">
        <w:t>statistics.</w:t>
      </w:r>
    </w:p>
    <w:p w14:paraId="61E44016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0C7B795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list all matches along with the teams and their captains.</w:t>
      </w:r>
    </w:p>
    <w:p w14:paraId="77E9CC6C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count the number of matches played by each team.</w:t>
      </w:r>
    </w:p>
    <w:p w14:paraId="5F544DAF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find all the players who are part of the team named " TIGER ROCK ". </w:t>
      </w:r>
    </w:p>
    <w:p w14:paraId="4035158E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4F88C067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4C4A04C3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 details who won the matches.</w:t>
      </w:r>
    </w:p>
    <w:p w14:paraId="4EA58268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 xml:space="preserve">To retrieve players and match details of players who are above 25 years old. </w:t>
      </w:r>
    </w:p>
    <w:p w14:paraId="3E88BA41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1E5E2DBA" w14:textId="77777777" w:rsidR="002D5F4D" w:rsidRPr="00353C20" w:rsidRDefault="002D5F4D" w:rsidP="002D5F4D">
      <w:pPr>
        <w:pStyle w:val="BodyText"/>
        <w:widowControl w:val="0"/>
        <w:numPr>
          <w:ilvl w:val="1"/>
          <w:numId w:val="15"/>
        </w:numPr>
        <w:autoSpaceDE w:val="0"/>
        <w:autoSpaceDN w:val="0"/>
        <w:spacing w:after="0" w:line="274" w:lineRule="exact"/>
      </w:pPr>
      <w:r w:rsidRPr="00353C20">
        <w:t>To retrieve the teamid, boardid, teamname, and playername for a particular playerid given.</w:t>
      </w:r>
    </w:p>
    <w:p w14:paraId="1E0CF171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719750B8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</w:p>
    <w:p w14:paraId="550086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cricket boards and their teams.</w:t>
      </w:r>
    </w:p>
    <w:p w14:paraId="1031C683" w14:textId="77777777" w:rsidR="002D5F4D" w:rsidRPr="00353C20" w:rsidRDefault="002D5F4D" w:rsidP="002D5F4D">
      <w:pPr>
        <w:pStyle w:val="BodyText"/>
        <w:spacing w:line="274" w:lineRule="exact"/>
      </w:pPr>
    </w:p>
    <w:p w14:paraId="60994AEE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73DC8744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2D5F4D" w:rsidRPr="00353C20" w14:paraId="620DFC23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3E30B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0B85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</w:tr>
      <w:tr w:rsidR="002D5F4D" w:rsidRPr="00353C20" w14:paraId="2DB0D8AB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D8EAC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7F3F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</w:tr>
      <w:tr w:rsidR="002D5F4D" w:rsidRPr="00353C20" w14:paraId="14848B9C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74E8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7CD1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</w:tr>
      <w:tr w:rsidR="002D5F4D" w:rsidRPr="00353C20" w14:paraId="2C62BE81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EC8A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599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</w:tr>
      <w:tr w:rsidR="002D5F4D" w:rsidRPr="00353C20" w14:paraId="26878322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333239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A4C8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</w:tr>
      <w:tr w:rsidR="002D5F4D" w:rsidRPr="00353C20" w14:paraId="59BC58FA" w14:textId="77777777" w:rsidTr="00C73321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BE7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96F1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</w:tr>
      <w:tr w:rsidR="002D5F4D" w:rsidRPr="00353C20" w14:paraId="718E1FB8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9AE4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109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</w:tr>
      <w:tr w:rsidR="002D5F4D" w:rsidRPr="00353C20" w14:paraId="1757E0D9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463D4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CF7F6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</w:tr>
      <w:tr w:rsidR="002D5F4D" w:rsidRPr="00353C20" w14:paraId="75B36464" w14:textId="77777777" w:rsidTr="00C73321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159A86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EE49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</w:tr>
      <w:tr w:rsidR="002D5F4D" w:rsidRPr="00353C20" w14:paraId="6BBF0AF8" w14:textId="77777777" w:rsidTr="00C73321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E1F48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3650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</w:tr>
      <w:tr w:rsidR="002D5F4D" w:rsidRPr="00353C20" w14:paraId="04551BF5" w14:textId="77777777" w:rsidTr="00C73321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B14C2E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701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</w:tr>
    </w:tbl>
    <w:p w14:paraId="501E4385" w14:textId="77777777" w:rsidR="002D5F4D" w:rsidRPr="00353C20" w:rsidRDefault="002D5F4D" w:rsidP="002D5F4D">
      <w:pPr>
        <w:pStyle w:val="BodyText"/>
        <w:spacing w:line="274" w:lineRule="exact"/>
      </w:pPr>
    </w:p>
    <w:p w14:paraId="34112407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List all matches along with the teams and their captains.</w:t>
      </w:r>
    </w:p>
    <w:p w14:paraId="109FEACD" w14:textId="77777777" w:rsidR="002D5F4D" w:rsidRPr="00353C20" w:rsidRDefault="002D5F4D" w:rsidP="002D5F4D">
      <w:pPr>
        <w:pStyle w:val="BodyText"/>
        <w:spacing w:line="274" w:lineRule="exact"/>
      </w:pPr>
    </w:p>
    <w:p w14:paraId="61FF6E2C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m.match_Date, m.Time1, m.matchID, t1.name AS team1_name, t1.captain AS team1_captain, t2.name AS team2_name, t2.captain AS team2_captain FROM match m JOIN team t1 ON m.teamID = t1.teamID JOIN team t2 ON m.playerID = t2.teamID;</w:t>
      </w:r>
    </w:p>
    <w:p w14:paraId="1F327490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88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894"/>
        <w:gridCol w:w="1174"/>
        <w:gridCol w:w="1547"/>
        <w:gridCol w:w="1747"/>
        <w:gridCol w:w="1547"/>
        <w:gridCol w:w="1747"/>
      </w:tblGrid>
      <w:tr w:rsidR="002D5F4D" w:rsidRPr="00353C20" w14:paraId="24A8FF1C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DAE85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3E29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C5D4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2D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DDF7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team1_captain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D346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62E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team2_captain</w:t>
            </w:r>
          </w:p>
        </w:tc>
      </w:tr>
      <w:tr w:rsidR="002D5F4D" w:rsidRPr="00353C20" w14:paraId="19B8804F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24F96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4822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917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DC02F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A150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62E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35CA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11D78092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F25F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A2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538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6AD1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BD65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5A62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30FF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C79A158" w14:textId="77777777" w:rsidTr="00C73321">
        <w:trPr>
          <w:trHeight w:val="87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36C29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89590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92B9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796B8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203F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FD9B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0B4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38D5C24F" w14:textId="77777777" w:rsidTr="00C73321">
        <w:trPr>
          <w:trHeight w:val="87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12F7E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0613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353D1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53E1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DD0F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B7757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350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54496F7" w14:textId="77777777" w:rsidTr="00C73321">
        <w:trPr>
          <w:trHeight w:val="85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B8C140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EA689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BBE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BA3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100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EAE7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B8B00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Y.JOHN</w:t>
            </w:r>
          </w:p>
        </w:tc>
      </w:tr>
    </w:tbl>
    <w:p w14:paraId="53604697" w14:textId="77777777" w:rsidR="002D5F4D" w:rsidRPr="00353C20" w:rsidRDefault="002D5F4D" w:rsidP="002D5F4D">
      <w:pPr>
        <w:pStyle w:val="BodyText"/>
        <w:spacing w:line="274" w:lineRule="exact"/>
      </w:pPr>
    </w:p>
    <w:p w14:paraId="2F80FCED" w14:textId="77777777" w:rsidR="002D5F4D" w:rsidRPr="00353C20" w:rsidRDefault="002D5F4D" w:rsidP="002D5F4D">
      <w:pPr>
        <w:pStyle w:val="BodyText"/>
        <w:spacing w:line="274" w:lineRule="exact"/>
        <w:ind w:left="360"/>
      </w:pPr>
    </w:p>
    <w:p w14:paraId="0273E36C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Count the number of matches played each team.</w:t>
      </w:r>
    </w:p>
    <w:p w14:paraId="32E8591D" w14:textId="77777777" w:rsidR="002D5F4D" w:rsidRPr="00353C20" w:rsidRDefault="002D5F4D" w:rsidP="002D5F4D">
      <w:pPr>
        <w:pStyle w:val="BodyText"/>
        <w:spacing w:line="274" w:lineRule="exact"/>
      </w:pPr>
    </w:p>
    <w:p w14:paraId="16AF6DD4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t.Name AS Team, COUNT(mt.TeamID) AS MatchesPlayed FROM Team t LEFT JOIN Match mt ON t.TeamID = mt.TeamID GROUP BY t.Name;</w:t>
      </w:r>
    </w:p>
    <w:p w14:paraId="631522A6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467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2235"/>
      </w:tblGrid>
      <w:tr w:rsidR="002D5F4D" w:rsidRPr="00353C20" w14:paraId="015EC18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CDF22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4807C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MatchesPlayed</w:t>
            </w:r>
          </w:p>
        </w:tc>
      </w:tr>
      <w:tr w:rsidR="002D5F4D" w:rsidRPr="00353C20" w14:paraId="0F1E0C6D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B31F0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lastRenderedPageBreak/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3883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15717A40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ECF6A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2BB2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6B108423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D6BAA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8A84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3D6C0D3E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3AA21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DF0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  <w:tr w:rsidR="002D5F4D" w:rsidRPr="00353C20" w14:paraId="031FD202" w14:textId="77777777" w:rsidTr="00C73321">
        <w:trPr>
          <w:trHeight w:val="778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544C76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A2D0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392503B9" w14:textId="77777777" w:rsidTr="00C73321">
        <w:trPr>
          <w:trHeight w:val="797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6C84AE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ED5D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D01C971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C0C98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4F3D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7643D55F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899DF3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477C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</w:t>
            </w:r>
          </w:p>
        </w:tc>
      </w:tr>
      <w:tr w:rsidR="002D5F4D" w:rsidRPr="00353C20" w14:paraId="3D75EF14" w14:textId="77777777" w:rsidTr="00C73321">
        <w:trPr>
          <w:trHeight w:val="797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5D93A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F7188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  <w:tr w:rsidR="002D5F4D" w:rsidRPr="00353C20" w14:paraId="25552D7B" w14:textId="77777777" w:rsidTr="00C73321">
        <w:trPr>
          <w:trHeight w:val="778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61B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246D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</w:t>
            </w:r>
          </w:p>
        </w:tc>
      </w:tr>
    </w:tbl>
    <w:p w14:paraId="4FBE8D24" w14:textId="77777777" w:rsidR="002D5F4D" w:rsidRPr="00353C20" w:rsidRDefault="002D5F4D" w:rsidP="002D5F4D">
      <w:pPr>
        <w:pStyle w:val="BodyText"/>
        <w:spacing w:line="274" w:lineRule="exact"/>
      </w:pPr>
    </w:p>
    <w:p w14:paraId="5C398687" w14:textId="77777777" w:rsidR="002D5F4D" w:rsidRPr="00353C20" w:rsidRDefault="002D5F4D" w:rsidP="002D5F4D">
      <w:pPr>
        <w:pStyle w:val="BodyText"/>
        <w:spacing w:line="274" w:lineRule="exact"/>
      </w:pPr>
    </w:p>
    <w:p w14:paraId="25EACAD4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find all the players who are part of the team named "TIGER ROCK".</w:t>
      </w:r>
    </w:p>
    <w:p w14:paraId="3B73DC11" w14:textId="77777777" w:rsidR="002D5F4D" w:rsidRPr="00353C20" w:rsidRDefault="002D5F4D" w:rsidP="002D5F4D">
      <w:pPr>
        <w:pStyle w:val="BodyText"/>
        <w:spacing w:line="274" w:lineRule="exact"/>
      </w:pPr>
    </w:p>
    <w:p w14:paraId="66CE42BA" w14:textId="77777777" w:rsidR="002D5F4D" w:rsidRPr="00353C20" w:rsidRDefault="002D5F4D" w:rsidP="002D5F4D">
      <w:pPr>
        <w:pStyle w:val="BodyText"/>
        <w:spacing w:line="274" w:lineRule="exact"/>
      </w:pPr>
      <w:r w:rsidRPr="00353C20">
        <w:lastRenderedPageBreak/>
        <w:t>SQL&gt; SELECT p.playerID, p.fname, p.teamID, t.coach, t.captain FROM player p JOIN team t ON p.teamID = t.teamID WHERE t.name = 'TIGER ROCK';</w:t>
      </w:r>
    </w:p>
    <w:p w14:paraId="11E2CF83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85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1921"/>
        <w:gridCol w:w="1545"/>
        <w:gridCol w:w="2082"/>
        <w:gridCol w:w="2477"/>
      </w:tblGrid>
      <w:tr w:rsidR="002D5F4D" w:rsidRPr="00353C20" w14:paraId="49B41729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53F84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40C5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940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381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272B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14ECA8DE" w14:textId="77777777" w:rsidTr="00C73321">
        <w:trPr>
          <w:trHeight w:val="112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CE96DF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2C700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Akash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D37BF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47730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145AC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  <w:tr w:rsidR="002D5F4D" w:rsidRPr="00353C20" w14:paraId="22BE0357" w14:textId="77777777" w:rsidTr="00C73321">
        <w:trPr>
          <w:trHeight w:val="1151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61715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9458F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Premkumar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581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DD453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B4AF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BEN GEORGE</w:t>
            </w:r>
          </w:p>
        </w:tc>
      </w:tr>
    </w:tbl>
    <w:p w14:paraId="6E92F6C5" w14:textId="77777777" w:rsidR="002D5F4D" w:rsidRPr="00353C20" w:rsidRDefault="002D5F4D" w:rsidP="002D5F4D">
      <w:pPr>
        <w:pStyle w:val="BodyText"/>
        <w:spacing w:line="274" w:lineRule="exact"/>
      </w:pPr>
    </w:p>
    <w:p w14:paraId="1711DF6D" w14:textId="77777777" w:rsidR="002D5F4D" w:rsidRPr="00353C20" w:rsidRDefault="002D5F4D" w:rsidP="002D5F4D">
      <w:pPr>
        <w:pStyle w:val="BodyText"/>
        <w:spacing w:line="274" w:lineRule="exact"/>
      </w:pPr>
    </w:p>
    <w:p w14:paraId="23B515D1" w14:textId="77777777" w:rsidR="002D5F4D" w:rsidRPr="00353C20" w:rsidRDefault="002D5F4D" w:rsidP="002D5F4D">
      <w:pPr>
        <w:pStyle w:val="BodyText"/>
        <w:widowControl w:val="0"/>
        <w:numPr>
          <w:ilvl w:val="1"/>
          <w:numId w:val="16"/>
        </w:numPr>
        <w:autoSpaceDE w:val="0"/>
        <w:autoSpaceDN w:val="0"/>
        <w:spacing w:after="0" w:line="274" w:lineRule="exact"/>
      </w:pPr>
      <w:r w:rsidRPr="00353C20">
        <w:t>To retrieve all team details, including the count of winning matches for each team.</w:t>
      </w:r>
    </w:p>
    <w:p w14:paraId="7512B5C2" w14:textId="77777777" w:rsidR="002D5F4D" w:rsidRPr="00353C20" w:rsidRDefault="002D5F4D" w:rsidP="002D5F4D">
      <w:pPr>
        <w:pStyle w:val="BodyText"/>
        <w:spacing w:line="274" w:lineRule="exact"/>
      </w:pPr>
    </w:p>
    <w:p w14:paraId="69D3D49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7E8F0A67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508F0D0D" w14:textId="77777777" w:rsidR="002D5F4D" w:rsidRPr="00353C20" w:rsidRDefault="002D5F4D" w:rsidP="002D5F4D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1AF47A7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5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509"/>
        <w:gridCol w:w="2208"/>
        <w:gridCol w:w="2116"/>
        <w:gridCol w:w="2441"/>
      </w:tblGrid>
      <w:tr w:rsidR="002D5F4D" w:rsidRPr="00353C20" w14:paraId="7609FC72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00B4A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783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DDF96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C6A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Captain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92A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szCs w:val="24"/>
                <w:lang w:eastAsia="en-IN"/>
              </w:rPr>
              <w:t>WinningMatchCount</w:t>
            </w:r>
          </w:p>
        </w:tc>
      </w:tr>
      <w:tr w:rsidR="002D5F4D" w:rsidRPr="00353C20" w14:paraId="1E085F62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269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F6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ED5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92DF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SAMPATH 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B417F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1</w:t>
            </w:r>
          </w:p>
        </w:tc>
      </w:tr>
      <w:tr w:rsidR="002D5F4D" w:rsidRPr="00353C20" w14:paraId="1070DE63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4007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lastRenderedPageBreak/>
              <w:t>CCB02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504D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AVG EXPRESS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48AF7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T.KARTHIK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1050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Y.JOHN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AAEDC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6FFCDC9E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5102F7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8D3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F399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B170D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R.SUNILKUMAR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4180F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0492D90E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2A87A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7F0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EAGLE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8BD25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SOMU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1200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SRI HARI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B3536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1A25E700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9DAAA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7B35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97C3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BCBF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CINIL JOHN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0BF0E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2</w:t>
            </w:r>
          </w:p>
        </w:tc>
      </w:tr>
      <w:tr w:rsidR="002D5F4D" w:rsidRPr="00353C20" w14:paraId="5A01980D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B1BA1F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TCB02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299E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TIGER 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777D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S.KANNAN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175D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BEN GEORGE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6B50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34753E03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A330E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298C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B1A4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DBDA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MATHAN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57702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5F2D2085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0D8D06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BF0A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3CF7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3AA3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K.MUTHU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99AA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2158CCF7" w14:textId="77777777" w:rsidTr="00C73321">
        <w:trPr>
          <w:trHeight w:val="92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457C3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BF5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B6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37AB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BARATHI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47E63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  <w:tr w:rsidR="002D5F4D" w:rsidRPr="00353C20" w14:paraId="727F7A3B" w14:textId="77777777" w:rsidTr="00C73321">
        <w:trPr>
          <w:trHeight w:val="92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6BBDD8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F18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B976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ABFF9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MANIMARAN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A28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szCs w:val="24"/>
                <w:lang w:eastAsia="en-IN"/>
              </w:rPr>
              <w:t>0</w:t>
            </w:r>
          </w:p>
        </w:tc>
      </w:tr>
    </w:tbl>
    <w:p w14:paraId="1F812D9C" w14:textId="77777777" w:rsidR="002D5F4D" w:rsidRPr="00353C20" w:rsidRDefault="002D5F4D" w:rsidP="002D5F4D">
      <w:pPr>
        <w:pStyle w:val="BodyText"/>
        <w:spacing w:line="274" w:lineRule="exact"/>
      </w:pPr>
    </w:p>
    <w:p w14:paraId="39BF7D08" w14:textId="77777777" w:rsidR="002D5F4D" w:rsidRPr="00353C20" w:rsidRDefault="002D5F4D" w:rsidP="002D5F4D">
      <w:pPr>
        <w:pStyle w:val="BodyText"/>
        <w:spacing w:line="274" w:lineRule="exact"/>
      </w:pPr>
    </w:p>
    <w:p w14:paraId="022C8110" w14:textId="77777777" w:rsidR="002D5F4D" w:rsidRPr="00353C20" w:rsidRDefault="002D5F4D" w:rsidP="002D5F4D">
      <w:pPr>
        <w:pStyle w:val="BodyText"/>
        <w:spacing w:line="274" w:lineRule="exact"/>
      </w:pPr>
    </w:p>
    <w:p w14:paraId="005FFE89" w14:textId="77777777" w:rsidR="002D5F4D" w:rsidRPr="00353C20" w:rsidRDefault="002D5F4D" w:rsidP="002D5F4D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DB47854" w14:textId="77777777" w:rsidR="002D5F4D" w:rsidRPr="00353C20" w:rsidRDefault="002D5F4D" w:rsidP="002D5F4D">
      <w:pPr>
        <w:pStyle w:val="BodyText"/>
        <w:spacing w:line="274" w:lineRule="exact"/>
        <w:rPr>
          <w:spacing w:val="-1"/>
        </w:rPr>
      </w:pPr>
    </w:p>
    <w:p w14:paraId="0F7925F3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rPr>
          <w:spacing w:val="-1"/>
        </w:rPr>
        <w:t xml:space="preserve">SQL&gt; </w:t>
      </w:r>
      <w:r w:rsidRPr="00353C20">
        <w:t>SELECT t.Name AS TeamName, COUNT(*) AS TotalTieMatches FROM Team t JOIN Match_result mt ON t.TeamID = mt.TeamID JOIN Match_result m ON mt.MatchID = m.MatchID WHERE m.Result = 'Tie' GROUP BY t.Name;</w:t>
      </w:r>
    </w:p>
    <w:p w14:paraId="35B1931A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8700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8"/>
        <w:gridCol w:w="4892"/>
      </w:tblGrid>
      <w:tr w:rsidR="002D5F4D" w:rsidRPr="00353C20" w14:paraId="0E88F935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650C4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951D1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TotalTieMatches</w:t>
            </w:r>
          </w:p>
        </w:tc>
      </w:tr>
      <w:tr w:rsidR="002D5F4D" w:rsidRPr="00353C20" w14:paraId="0A6BA242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7CD2C8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326C2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</w:tr>
    </w:tbl>
    <w:p w14:paraId="5E3C7725" w14:textId="77777777" w:rsidR="002D5F4D" w:rsidRPr="00353C20" w:rsidRDefault="002D5F4D" w:rsidP="002D5F4D">
      <w:pPr>
        <w:pStyle w:val="BodyText"/>
        <w:spacing w:line="274" w:lineRule="exact"/>
        <w:jc w:val="both"/>
        <w:rPr>
          <w:spacing w:val="-1"/>
        </w:rPr>
      </w:pPr>
    </w:p>
    <w:p w14:paraId="50B3B6FC" w14:textId="77777777" w:rsidR="002D5F4D" w:rsidRPr="00353C20" w:rsidRDefault="002D5F4D" w:rsidP="002D5F4D">
      <w:pPr>
        <w:pStyle w:val="BodyText"/>
        <w:spacing w:line="274" w:lineRule="exact"/>
      </w:pPr>
    </w:p>
    <w:p w14:paraId="197FB4A5" w14:textId="77777777" w:rsidR="002D5F4D" w:rsidRPr="00353C20" w:rsidRDefault="002D5F4D" w:rsidP="002D5F4D">
      <w:pPr>
        <w:pStyle w:val="BodyText"/>
        <w:spacing w:line="274" w:lineRule="exact"/>
      </w:pPr>
      <w:r w:rsidRPr="00353C20">
        <w:t>5.7To retrieve the team details who won the matches.</w:t>
      </w:r>
    </w:p>
    <w:p w14:paraId="5341E246" w14:textId="77777777" w:rsidR="002D5F4D" w:rsidRPr="00353C20" w:rsidRDefault="002D5F4D" w:rsidP="002D5F4D">
      <w:pPr>
        <w:pStyle w:val="BodyText"/>
        <w:spacing w:line="274" w:lineRule="exact"/>
      </w:pPr>
    </w:p>
    <w:p w14:paraId="21928A72" w14:textId="77777777" w:rsidR="002D5F4D" w:rsidRPr="00353C20" w:rsidRDefault="002D5F4D" w:rsidP="002D5F4D">
      <w:pPr>
        <w:pStyle w:val="BodyText"/>
        <w:spacing w:line="274" w:lineRule="exact"/>
      </w:pPr>
      <w:r w:rsidRPr="00353C20">
        <w:t>SQL&gt; select * from team where teamID in (select mr.teamID from match_result mr left join team t on mr.teamId=t.teamID where mr.result='Win');</w:t>
      </w:r>
    </w:p>
    <w:p w14:paraId="0DD60A4A" w14:textId="77777777" w:rsidR="002D5F4D" w:rsidRPr="00353C20" w:rsidRDefault="002D5F4D" w:rsidP="002D5F4D">
      <w:pPr>
        <w:pStyle w:val="BodyText"/>
        <w:spacing w:line="274" w:lineRule="exact"/>
      </w:pPr>
    </w:p>
    <w:tbl>
      <w:tblPr>
        <w:tblW w:w="993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369"/>
        <w:gridCol w:w="2173"/>
        <w:gridCol w:w="2037"/>
        <w:gridCol w:w="2793"/>
      </w:tblGrid>
      <w:tr w:rsidR="002D5F4D" w:rsidRPr="00353C20" w14:paraId="7FFAB93A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55684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8F9E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0370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4E7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3D5BE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5EF4C0E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0A0D4E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13FB2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7F11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ABS EXPRESS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0825D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G.D.RAMESH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9F9A7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SAMPATH KUMAR</w:t>
            </w:r>
          </w:p>
        </w:tc>
      </w:tr>
      <w:tr w:rsidR="002D5F4D" w:rsidRPr="00353C20" w14:paraId="7A154EF5" w14:textId="77777777" w:rsidTr="00C73321">
        <w:trPr>
          <w:trHeight w:val="69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E98842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B52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BC12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ANGRY BARD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8CC4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TOM BABU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629C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CINIL JOHN</w:t>
            </w:r>
          </w:p>
        </w:tc>
      </w:tr>
      <w:tr w:rsidR="002D5F4D" w:rsidRPr="00353C20" w14:paraId="5CD14F72" w14:textId="77777777" w:rsidTr="00C73321">
        <w:trPr>
          <w:trHeight w:val="696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E830F9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FA77DD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BID04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528D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ROCK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56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K.PAUL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9A5F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K.MUTHU</w:t>
            </w:r>
          </w:p>
        </w:tc>
      </w:tr>
    </w:tbl>
    <w:p w14:paraId="64E1AA45" w14:textId="77777777" w:rsidR="002D5F4D" w:rsidRPr="00353C20" w:rsidRDefault="002D5F4D" w:rsidP="002D5F4D">
      <w:pPr>
        <w:pStyle w:val="BodyText"/>
        <w:spacing w:line="274" w:lineRule="exact"/>
      </w:pPr>
    </w:p>
    <w:p w14:paraId="404DFB73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players and match details of players who are above 25 years old.</w:t>
      </w:r>
    </w:p>
    <w:p w14:paraId="0AB43137" w14:textId="77777777" w:rsidR="002D5F4D" w:rsidRPr="00353C20" w:rsidRDefault="002D5F4D" w:rsidP="002D5F4D">
      <w:pPr>
        <w:pStyle w:val="BodyText"/>
        <w:spacing w:line="274" w:lineRule="exact"/>
      </w:pPr>
    </w:p>
    <w:p w14:paraId="3DD0B491" w14:textId="77777777" w:rsidR="002D5F4D" w:rsidRPr="00353C20" w:rsidRDefault="002D5F4D" w:rsidP="002D5F4D">
      <w:pPr>
        <w:pStyle w:val="BodyText"/>
        <w:spacing w:line="274" w:lineRule="exact"/>
        <w:jc w:val="both"/>
      </w:pPr>
      <w:r w:rsidRPr="00353C20">
        <w:lastRenderedPageBreak/>
        <w:t>SQL&gt; SELECT p.PlayerID, p.FName AS PlayerName, p.Age, m.MatchID, m.match_Date, m.Time1, m.Result FROM Player p, match m where p.playerID in(select playerID from player where age&gt;25);</w:t>
      </w:r>
    </w:p>
    <w:p w14:paraId="0AABF140" w14:textId="77777777" w:rsidR="002D5F4D" w:rsidRPr="00353C20" w:rsidRDefault="002D5F4D" w:rsidP="002D5F4D">
      <w:pPr>
        <w:pStyle w:val="BodyText"/>
        <w:spacing w:line="274" w:lineRule="exact"/>
        <w:jc w:val="both"/>
      </w:pPr>
    </w:p>
    <w:tbl>
      <w:tblPr>
        <w:tblW w:w="9304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4"/>
        <w:gridCol w:w="1564"/>
        <w:gridCol w:w="664"/>
        <w:gridCol w:w="1219"/>
        <w:gridCol w:w="1647"/>
        <w:gridCol w:w="928"/>
        <w:gridCol w:w="1938"/>
      </w:tblGrid>
      <w:tr w:rsidR="002D5F4D" w:rsidRPr="00353C20" w14:paraId="5AB31482" w14:textId="77777777" w:rsidTr="00C73321">
        <w:trPr>
          <w:trHeight w:val="122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152DE2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22011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PlayerName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1D2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Age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45BF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2698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Match_Date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56076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Time1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7B5B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Result</w:t>
            </w:r>
          </w:p>
        </w:tc>
      </w:tr>
      <w:tr w:rsidR="002D5F4D" w:rsidRPr="00353C20" w14:paraId="324254B2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326A6B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61B5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E2905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785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6639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C1B6C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8E46E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1BE3FAB6" w14:textId="77777777" w:rsidTr="00C73321">
        <w:trPr>
          <w:trHeight w:val="1265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5B80F8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385FD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C2BFD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4635B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8726B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22-JUN-2022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E5ED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829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CCB01 - WIN</w:t>
            </w:r>
          </w:p>
        </w:tc>
      </w:tr>
      <w:tr w:rsidR="002D5F4D" w:rsidRPr="00353C20" w14:paraId="14E672CC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415C5E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5E1B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C12F8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9262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9BDB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24-JUN-2022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0133D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E5E5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TCB01 - WIN</w:t>
            </w:r>
          </w:p>
        </w:tc>
      </w:tr>
      <w:tr w:rsidR="002D5F4D" w:rsidRPr="00353C20" w14:paraId="08C323CD" w14:textId="77777777" w:rsidTr="00C73321">
        <w:trPr>
          <w:trHeight w:val="1306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CEB64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2B3A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2F7E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8DBB9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M04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1F06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25-JUN-2022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4FD4B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8.3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046A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TRICB01 - WIN</w:t>
            </w:r>
          </w:p>
        </w:tc>
      </w:tr>
      <w:tr w:rsidR="002D5F4D" w:rsidRPr="00353C20" w14:paraId="5A73FFEA" w14:textId="77777777" w:rsidTr="00C73321">
        <w:trPr>
          <w:trHeight w:val="1265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1412CB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C452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Raj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D52A7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27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A7CC7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M05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21DA0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04-APR-2023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B5079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7.3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0302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Tie</w:t>
            </w:r>
          </w:p>
        </w:tc>
      </w:tr>
    </w:tbl>
    <w:p w14:paraId="2F2D933E" w14:textId="77777777" w:rsidR="002D5F4D" w:rsidRPr="00353C20" w:rsidRDefault="002D5F4D" w:rsidP="002D5F4D">
      <w:pPr>
        <w:pStyle w:val="BodyText"/>
        <w:spacing w:line="274" w:lineRule="exact"/>
        <w:jc w:val="both"/>
      </w:pPr>
    </w:p>
    <w:p w14:paraId="02768632" w14:textId="77777777" w:rsidR="002D5F4D" w:rsidRPr="00353C20" w:rsidRDefault="002D5F4D" w:rsidP="002D5F4D">
      <w:pPr>
        <w:pStyle w:val="BodyText"/>
        <w:spacing w:line="274" w:lineRule="exact"/>
      </w:pPr>
    </w:p>
    <w:p w14:paraId="1806E962" w14:textId="77777777" w:rsidR="002D5F4D" w:rsidRPr="00353C20" w:rsidRDefault="002D5F4D" w:rsidP="002D5F4D">
      <w:pPr>
        <w:pStyle w:val="BodyText"/>
        <w:widowControl w:val="0"/>
        <w:numPr>
          <w:ilvl w:val="1"/>
          <w:numId w:val="17"/>
        </w:numPr>
        <w:autoSpaceDE w:val="0"/>
        <w:autoSpaceDN w:val="0"/>
        <w:spacing w:after="0" w:line="274" w:lineRule="exact"/>
      </w:pPr>
      <w:r w:rsidRPr="00353C20">
        <w:t>To retrieve the details of Team who have not played any matches.</w:t>
      </w:r>
    </w:p>
    <w:p w14:paraId="5C341770" w14:textId="77777777" w:rsidR="002D5F4D" w:rsidRPr="00353C20" w:rsidRDefault="002D5F4D" w:rsidP="002D5F4D">
      <w:pPr>
        <w:pStyle w:val="BodyText"/>
        <w:spacing w:line="274" w:lineRule="exact"/>
      </w:pPr>
    </w:p>
    <w:p w14:paraId="5574156D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team where teamID not in(select teamid from match Union select playerId from match);</w:t>
      </w:r>
    </w:p>
    <w:tbl>
      <w:tblPr>
        <w:tblW w:w="9793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396"/>
        <w:gridCol w:w="1689"/>
        <w:gridCol w:w="2688"/>
        <w:gridCol w:w="2509"/>
      </w:tblGrid>
      <w:tr w:rsidR="002D5F4D" w:rsidRPr="00353C20" w14:paraId="6C22EBC6" w14:textId="77777777" w:rsidTr="00C73321">
        <w:trPr>
          <w:trHeight w:val="639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66EC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lastRenderedPageBreak/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8A39F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DF97E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D3F99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Coach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C2E2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Captain</w:t>
            </w:r>
          </w:p>
        </w:tc>
      </w:tr>
      <w:tr w:rsidR="002D5F4D" w:rsidRPr="00353C20" w14:paraId="4B794A7F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BBFCE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E1C1A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CFAD3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34E6A1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S.RAJESHKUMAR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808BA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MANIMARAN</w:t>
            </w:r>
          </w:p>
        </w:tc>
      </w:tr>
      <w:tr w:rsidR="002D5F4D" w:rsidRPr="00353C20" w14:paraId="383F00EA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72BCE0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8B4E2A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BID05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26B8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PANTHER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35A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SARAVANAN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9F3E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R.SUNILKUMAR</w:t>
            </w:r>
          </w:p>
        </w:tc>
      </w:tr>
      <w:tr w:rsidR="002D5F4D" w:rsidRPr="00353C20" w14:paraId="07E82501" w14:textId="77777777" w:rsidTr="00C73321"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412E05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TUCB01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5EA9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BID06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63D90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THUNDER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247D75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ALEX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D913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BARATHI</w:t>
            </w:r>
          </w:p>
        </w:tc>
      </w:tr>
      <w:tr w:rsidR="002D5F4D" w:rsidRPr="00353C20" w14:paraId="3ACAB74B" w14:textId="77777777" w:rsidTr="00C73321"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FE03D5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TICB01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830F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BID08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169683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KINGS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9050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D ANAND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34E96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MATHAN</w:t>
            </w:r>
          </w:p>
        </w:tc>
      </w:tr>
    </w:tbl>
    <w:p w14:paraId="0DE69A2E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62B599B2" w14:textId="77777777" w:rsidR="002D5F4D" w:rsidRPr="00353C20" w:rsidRDefault="002D5F4D" w:rsidP="002D5F4D">
      <w:pPr>
        <w:pStyle w:val="ListParagraph"/>
        <w:widowControl w:val="0"/>
        <w:numPr>
          <w:ilvl w:val="1"/>
          <w:numId w:val="17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retrieve the teamid, boardid, teamname, and playername for a particular playerid given.</w:t>
      </w:r>
    </w:p>
    <w:p w14:paraId="6BD62A56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12231BEF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t.teamid, t.boardid, t.name, p.fname FROM team t JOIN player p ON t.teamid = p.teamid WHERE p.playerid = '66';</w:t>
      </w:r>
    </w:p>
    <w:tbl>
      <w:tblPr>
        <w:tblW w:w="9452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3"/>
        <w:gridCol w:w="2290"/>
        <w:gridCol w:w="2769"/>
        <w:gridCol w:w="1970"/>
      </w:tblGrid>
      <w:tr w:rsidR="002D5F4D" w:rsidRPr="00353C20" w14:paraId="7229064B" w14:textId="77777777" w:rsidTr="00C73321">
        <w:trPr>
          <w:trHeight w:val="664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7F34882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TeamID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31954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BoardID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83D14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BE6FB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Cs w:val="24"/>
                <w:lang w:eastAsia="en-IN"/>
              </w:rPr>
              <w:t>FName</w:t>
            </w:r>
          </w:p>
        </w:tc>
      </w:tr>
      <w:tr w:rsidR="002D5F4D" w:rsidRPr="00353C20" w14:paraId="6F3684E9" w14:textId="77777777" w:rsidTr="00C73321">
        <w:trPr>
          <w:trHeight w:val="649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AE366A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VCB01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5F4CC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BID03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D3809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RAINBOW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B89E8" w14:textId="77777777" w:rsidR="002D5F4D" w:rsidRPr="00353C20" w:rsidRDefault="002D5F4D" w:rsidP="00C73321">
            <w:pPr>
              <w:spacing w:before="300" w:after="300"/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Cs w:val="24"/>
                <w:lang w:eastAsia="en-IN"/>
              </w:rPr>
              <w:t>Ganesh</w:t>
            </w:r>
          </w:p>
        </w:tc>
      </w:tr>
    </w:tbl>
    <w:p w14:paraId="1995D39C" w14:textId="77777777" w:rsidR="002D5F4D" w:rsidRPr="00353C20" w:rsidRDefault="002D5F4D" w:rsidP="002D5F4D">
      <w:pPr>
        <w:jc w:val="both"/>
        <w:rPr>
          <w:rFonts w:ascii="Times New Roman" w:hAnsi="Times New Roman" w:cs="Times New Roman"/>
          <w:szCs w:val="24"/>
        </w:rPr>
      </w:pPr>
    </w:p>
    <w:p w14:paraId="23E3CFFB" w14:textId="77777777" w:rsidR="002D5F4D" w:rsidRPr="00353C20" w:rsidRDefault="002D5F4D" w:rsidP="002D5F4D">
      <w:pPr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75AE8E85" w14:textId="77777777" w:rsidR="002D5F4D" w:rsidRPr="00353C20" w:rsidRDefault="002D5F4D" w:rsidP="002D5F4D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Cs w:val="24"/>
        </w:rPr>
        <w:t xml:space="preserve"> has been done successfully.</w:t>
      </w:r>
    </w:p>
    <w:p w14:paraId="352AC18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4E9B3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16A4E0D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E52BF32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77DBD40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DD22329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19B866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567F10B4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3B09E95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9C0A821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3EFE9FFA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94C172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072225F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4418326D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F535F6E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</w:p>
    <w:p w14:paraId="6C80E503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Result:</w:t>
      </w:r>
    </w:p>
    <w:p w14:paraId="27DE8D37" w14:textId="77777777" w:rsidR="00CA4A3E" w:rsidRPr="00353C20" w:rsidRDefault="00CA4A3E" w:rsidP="00CA4A3E">
      <w:pPr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Thus the query using joins and writing subqueries has been done successfully.</w:t>
      </w:r>
    </w:p>
    <w:p w14:paraId="2183E836" w14:textId="77777777" w:rsidR="00B831C4" w:rsidRDefault="00B831C4" w:rsidP="00CA4A3E">
      <w:pPr>
        <w:jc w:val="center"/>
      </w:pPr>
    </w:p>
    <w:sectPr w:rsidR="00B831C4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33100" w14:textId="77777777" w:rsidR="008D7FCC" w:rsidRDefault="008D7FCC">
      <w:pPr>
        <w:spacing w:line="240" w:lineRule="auto"/>
      </w:pPr>
      <w:r>
        <w:separator/>
      </w:r>
    </w:p>
  </w:endnote>
  <w:endnote w:type="continuationSeparator" w:id="0">
    <w:p w14:paraId="5EE48B90" w14:textId="77777777" w:rsidR="008D7FCC" w:rsidRDefault="008D7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D7AF6" w14:textId="77777777" w:rsidR="00B831C4" w:rsidRDefault="00187F78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E54802" wp14:editId="7508210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wpsCustomData="http://www.wps.cn/officeDocument/2013/wpsCustomData">
          <w:pict>
            <v:rect id="Rectangle 247" o:spid="_x0000_s1026" o:spt="1" style="position:absolute;left:0pt;height:750.3pt;width:579.9pt;mso-position-horizontal:center;mso-position-horizontal-relative:page;mso-position-vertical:center;mso-position-vertical-relative:page;z-index:251661312;v-text-anchor:middle;mso-width-relative:page;mso-height-relative:page;mso-width-percent:950;mso-height-percent:950;" filled="f" stroked="t" coordsize="21600,21600" o:gfxdata="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9uG4jNcAAAAHAQAADwAAAAAAAAABACAAAAAiAAAAZHJzL2Rvd25yZXYueG1s&#10;UEsBAhQAFAAAAAgAh07iQKvvFBRrAgAA3gQAAA4AAAAAAAAAAQAgAAAAJgEAAGRycy9lMm9Eb2Mu&#10;eG1sUEsFBgAAAAAGAAYAWQEAAAMGAAAAAA==&#10;">
              <v:fill on="f" focussize="0,0"/>
              <v:stroke weight="1.25pt" color="#948A54 [1614]" joinstyle="round"/>
              <v:imagedata o:title=""/>
              <o:lock v:ext="edit" aspectratio="f"/>
            </v:rect>
          </w:pict>
        </mc:Fallback>
      </mc:AlternateContent>
    </w:r>
    <w:r>
      <w:rPr>
        <w:color w:val="4F81BD" w:themeColor="accent1"/>
      </w:rPr>
      <w:t xml:space="preserve"> 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  \* MERGEFORMAT </w:instrText>
    </w:r>
    <w:r>
      <w:rPr>
        <w:color w:val="4F81BD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5A702" w14:textId="77777777" w:rsidR="008D7FCC" w:rsidRDefault="008D7FCC">
      <w:pPr>
        <w:spacing w:after="0"/>
      </w:pPr>
      <w:r>
        <w:separator/>
      </w:r>
    </w:p>
  </w:footnote>
  <w:footnote w:type="continuationSeparator" w:id="0">
    <w:p w14:paraId="6F163D1D" w14:textId="77777777" w:rsidR="008D7FCC" w:rsidRDefault="008D7FC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7" w15:restartNumberingAfterBreak="0">
    <w:nsid w:val="07337250"/>
    <w:multiLevelType w:val="hybridMultilevel"/>
    <w:tmpl w:val="F3E08E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7E4759D"/>
    <w:multiLevelType w:val="hybridMultilevel"/>
    <w:tmpl w:val="C52248B0"/>
    <w:lvl w:ilvl="0" w:tplc="C81A3CF6">
      <w:start w:val="1"/>
      <w:numFmt w:val="decimal"/>
      <w:lvlText w:val="%1."/>
      <w:lvlJc w:val="left"/>
      <w:pPr>
        <w:ind w:left="109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B240ACB"/>
    <w:multiLevelType w:val="multilevel"/>
    <w:tmpl w:val="8D5ECDD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9D6929"/>
    <w:multiLevelType w:val="multilevel"/>
    <w:tmpl w:val="187A3E3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024332811">
    <w:abstractNumId w:val="5"/>
  </w:num>
  <w:num w:numId="2" w16cid:durableId="384376646">
    <w:abstractNumId w:val="3"/>
  </w:num>
  <w:num w:numId="3" w16cid:durableId="605112172">
    <w:abstractNumId w:val="2"/>
  </w:num>
  <w:num w:numId="4" w16cid:durableId="425425803">
    <w:abstractNumId w:val="4"/>
  </w:num>
  <w:num w:numId="5" w16cid:durableId="866989870">
    <w:abstractNumId w:val="1"/>
  </w:num>
  <w:num w:numId="6" w16cid:durableId="907619219">
    <w:abstractNumId w:val="0"/>
  </w:num>
  <w:num w:numId="7" w16cid:durableId="261189029">
    <w:abstractNumId w:val="16"/>
  </w:num>
  <w:num w:numId="8" w16cid:durableId="1436559041">
    <w:abstractNumId w:val="10"/>
  </w:num>
  <w:num w:numId="9" w16cid:durableId="2000499734">
    <w:abstractNumId w:val="15"/>
  </w:num>
  <w:num w:numId="10" w16cid:durableId="851724120">
    <w:abstractNumId w:val="7"/>
  </w:num>
  <w:num w:numId="11" w16cid:durableId="135344716">
    <w:abstractNumId w:val="12"/>
  </w:num>
  <w:num w:numId="12" w16cid:durableId="1029256311">
    <w:abstractNumId w:val="8"/>
  </w:num>
  <w:num w:numId="13" w16cid:durableId="1943950186">
    <w:abstractNumId w:val="11"/>
  </w:num>
  <w:num w:numId="14" w16cid:durableId="944649998">
    <w:abstractNumId w:val="9"/>
  </w:num>
  <w:num w:numId="15" w16cid:durableId="1704788834">
    <w:abstractNumId w:val="6"/>
  </w:num>
  <w:num w:numId="16" w16cid:durableId="906915462">
    <w:abstractNumId w:val="14"/>
  </w:num>
  <w:num w:numId="17" w16cid:durableId="10771722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2E0"/>
    <w:rsid w:val="0008342E"/>
    <w:rsid w:val="00121C8C"/>
    <w:rsid w:val="0015074B"/>
    <w:rsid w:val="00163AFF"/>
    <w:rsid w:val="00176D2D"/>
    <w:rsid w:val="00187F78"/>
    <w:rsid w:val="00264DE1"/>
    <w:rsid w:val="0029639D"/>
    <w:rsid w:val="002D5F4D"/>
    <w:rsid w:val="002E00A0"/>
    <w:rsid w:val="002E6DF9"/>
    <w:rsid w:val="00326F90"/>
    <w:rsid w:val="00376C1E"/>
    <w:rsid w:val="00396403"/>
    <w:rsid w:val="003D2FFC"/>
    <w:rsid w:val="004303F9"/>
    <w:rsid w:val="004565D5"/>
    <w:rsid w:val="004F37FD"/>
    <w:rsid w:val="00515698"/>
    <w:rsid w:val="00522E79"/>
    <w:rsid w:val="00526AE2"/>
    <w:rsid w:val="00565A0B"/>
    <w:rsid w:val="006335F1"/>
    <w:rsid w:val="006411F2"/>
    <w:rsid w:val="0066337F"/>
    <w:rsid w:val="006C335B"/>
    <w:rsid w:val="006E2835"/>
    <w:rsid w:val="006F1245"/>
    <w:rsid w:val="00727977"/>
    <w:rsid w:val="007B7D2A"/>
    <w:rsid w:val="008262CD"/>
    <w:rsid w:val="00826549"/>
    <w:rsid w:val="008A4592"/>
    <w:rsid w:val="008C271D"/>
    <w:rsid w:val="008D7FCC"/>
    <w:rsid w:val="00900277"/>
    <w:rsid w:val="00925FC8"/>
    <w:rsid w:val="009909C3"/>
    <w:rsid w:val="009B77E4"/>
    <w:rsid w:val="00A24B9C"/>
    <w:rsid w:val="00AA1D8D"/>
    <w:rsid w:val="00AD2B4F"/>
    <w:rsid w:val="00B47730"/>
    <w:rsid w:val="00B55417"/>
    <w:rsid w:val="00B63308"/>
    <w:rsid w:val="00B831C4"/>
    <w:rsid w:val="00BB70CC"/>
    <w:rsid w:val="00BB738A"/>
    <w:rsid w:val="00BE2CB4"/>
    <w:rsid w:val="00C03072"/>
    <w:rsid w:val="00C24503"/>
    <w:rsid w:val="00C35FB5"/>
    <w:rsid w:val="00C666A9"/>
    <w:rsid w:val="00CA4A3E"/>
    <w:rsid w:val="00CB0664"/>
    <w:rsid w:val="00CC6BF4"/>
    <w:rsid w:val="00DB6A2D"/>
    <w:rsid w:val="00DD1E60"/>
    <w:rsid w:val="00DD7637"/>
    <w:rsid w:val="00E05A05"/>
    <w:rsid w:val="00E42476"/>
    <w:rsid w:val="00F41827"/>
    <w:rsid w:val="00F537B4"/>
    <w:rsid w:val="00F53A03"/>
    <w:rsid w:val="00F77DBA"/>
    <w:rsid w:val="00F901F4"/>
    <w:rsid w:val="00FC693F"/>
    <w:rsid w:val="00FC7204"/>
    <w:rsid w:val="00FD7D44"/>
    <w:rsid w:val="42E559C6"/>
    <w:rsid w:val="44E46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C6D53B"/>
  <w14:defaultImageDpi w14:val="300"/>
  <w15:docId w15:val="{A71694AD-51C4-408A-9B5A-EB3E777F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link w:val="ListParagraph"/>
    <w:uiPriority w:val="34"/>
    <w:qFormat/>
    <w:locked/>
    <w:rsid w:val="0066337F"/>
    <w:rPr>
      <w:sz w:val="24"/>
      <w:szCs w:val="22"/>
      <w:lang w:val="en-US" w:eastAsia="en-US"/>
    </w:rPr>
  </w:style>
  <w:style w:type="character" w:styleId="Hyperlink">
    <w:name w:val="Hyperlink"/>
    <w:basedOn w:val="DefaultParagraphFont"/>
    <w:uiPriority w:val="99"/>
    <w:unhideWhenUsed/>
    <w:qFormat/>
    <w:rsid w:val="0008342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898</Words>
  <Characters>5122</Characters>
  <Application>Microsoft Office Word</Application>
  <DocSecurity>4</DocSecurity>
  <Lines>42</Lines>
  <Paragraphs>12</Paragraphs>
  <ScaleCrop>false</ScaleCrop>
  <Company/>
  <LinksUpToDate>false</LinksUpToDate>
  <CharactersWithSpaces>6008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ritheesh2310@gmail.com</cp:lastModifiedBy>
  <cp:revision>2</cp:revision>
  <cp:lastPrinted>2025-10-15T00:45:00Z</cp:lastPrinted>
  <dcterms:created xsi:type="dcterms:W3CDTF">2025-11-03T14:39:00Z</dcterms:created>
  <dcterms:modified xsi:type="dcterms:W3CDTF">2025-11-03T14:39:00Z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